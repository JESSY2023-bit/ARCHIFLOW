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alias w:val="Entrez votre nom :"/>
        <w:tag w:val="Entrez votre nom :"/>
        <w:id w:val="-1170244857"/>
        <w:placeholder>
          <w:docPart w:val="AC362DE0194B45EC87E767B6B5BB4E94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Content>
        <w:p w14:paraId="286D54AF" w14:textId="586C7EC1" w:rsidR="00C4697D" w:rsidRPr="005D0D06" w:rsidRDefault="004B7E5F">
          <w:pPr>
            <w:pStyle w:val="Contact"/>
            <w:jc w:val="both"/>
            <w:rPr>
              <w:rFonts w:ascii="Times New Roman" w:hAnsi="Times New Roman" w:cs="Times New Roman"/>
            </w:rPr>
          </w:pPr>
          <w:r w:rsidRPr="005D0D06">
            <w:rPr>
              <w:rFonts w:ascii="Times New Roman" w:hAnsi="Times New Roman" w:cs="Times New Roman"/>
            </w:rPr>
            <w:t xml:space="preserve">                                                                                                            Douala le, 26 Mars 2026</w:t>
          </w:r>
          <w:r w:rsidRPr="005D0D06">
            <w:rPr>
              <w:rFonts w:ascii="Times New Roman" w:hAnsi="Times New Roman" w:cs="Times New Roman"/>
            </w:rPr>
            <w:br/>
          </w:r>
          <w:r w:rsidR="00000000" w:rsidRPr="005D0D06">
            <w:rPr>
              <w:rFonts w:ascii="Times New Roman" w:hAnsi="Times New Roman" w:cs="Times New Roman"/>
            </w:rPr>
            <w:t>JESSY ODRIV DJIKOUNGOUE</w:t>
          </w:r>
        </w:p>
      </w:sdtContent>
    </w:sdt>
    <w:p w14:paraId="0556934C" w14:textId="77777777" w:rsidR="00C4697D" w:rsidRPr="005D0D06" w:rsidRDefault="00000000">
      <w:pPr>
        <w:pStyle w:val="Contact"/>
        <w:jc w:val="both"/>
        <w:rPr>
          <w:rFonts w:ascii="Times New Roman" w:hAnsi="Times New Roman" w:cs="Times New Roman"/>
        </w:rPr>
      </w:pPr>
      <w:r w:rsidRPr="005D0D06">
        <w:rPr>
          <w:rFonts w:ascii="Times New Roman" w:hAnsi="Times New Roman" w:cs="Times New Roman"/>
        </w:rPr>
        <w:t>Douala, Cameroun</w:t>
      </w:r>
    </w:p>
    <w:p w14:paraId="6902ADA3" w14:textId="6630DE2E" w:rsidR="004B7E5F" w:rsidRPr="005D0D06" w:rsidRDefault="004B7E5F">
      <w:pPr>
        <w:pStyle w:val="Contact"/>
        <w:jc w:val="both"/>
        <w:rPr>
          <w:rFonts w:ascii="Times New Roman" w:hAnsi="Times New Roman" w:cs="Times New Roman"/>
        </w:rPr>
      </w:pPr>
      <w:r w:rsidRPr="005D0D06">
        <w:rPr>
          <w:rFonts w:ascii="Times New Roman" w:hAnsi="Times New Roman" w:cs="Times New Roman"/>
        </w:rPr>
        <w:t>+237 686</w:t>
      </w:r>
      <w:r w:rsidRPr="005D0D06">
        <w:rPr>
          <w:rFonts w:ascii="Times New Roman" w:hAnsi="Times New Roman" w:cs="Times New Roman"/>
        </w:rPr>
        <w:t xml:space="preserve"> </w:t>
      </w:r>
      <w:r w:rsidRPr="005D0D06">
        <w:rPr>
          <w:rFonts w:ascii="Times New Roman" w:hAnsi="Times New Roman" w:cs="Times New Roman"/>
        </w:rPr>
        <w:t>876</w:t>
      </w:r>
      <w:r w:rsidRPr="005D0D06">
        <w:rPr>
          <w:rFonts w:ascii="Times New Roman" w:hAnsi="Times New Roman" w:cs="Times New Roman"/>
        </w:rPr>
        <w:t xml:space="preserve"> </w:t>
      </w:r>
      <w:r w:rsidRPr="005D0D06">
        <w:rPr>
          <w:rFonts w:ascii="Times New Roman" w:hAnsi="Times New Roman" w:cs="Times New Roman"/>
        </w:rPr>
        <w:t>979</w:t>
      </w:r>
      <w:r w:rsidRPr="005D0D06">
        <w:rPr>
          <w:rFonts w:ascii="Times New Roman" w:hAnsi="Times New Roman" w:cs="Times New Roman"/>
        </w:rPr>
        <w:br/>
        <w:t>jessydjk.11@gmail.com</w:t>
      </w:r>
    </w:p>
    <w:p w14:paraId="0593CA19" w14:textId="77777777" w:rsidR="004B7E5F" w:rsidRPr="005D0D06" w:rsidRDefault="004B7E5F">
      <w:pPr>
        <w:pStyle w:val="Contact"/>
        <w:jc w:val="both"/>
        <w:rPr>
          <w:rFonts w:ascii="Times New Roman" w:hAnsi="Times New Roman" w:cs="Times New Roman"/>
        </w:rPr>
      </w:pPr>
    </w:p>
    <w:p w14:paraId="51026969" w14:textId="1B14EC24" w:rsidR="00C4697D" w:rsidRPr="005D0D06" w:rsidRDefault="00000000">
      <w:pPr>
        <w:pStyle w:val="Date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alias w:val="Entrez la date :"/>
          <w:tag w:val="Entrez la date :"/>
          <w:id w:val="665133706"/>
          <w:placeholder>
            <w:docPart w:val="ADFE1B1687264EEEA2AF9842D523C51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 w:multiLine="1"/>
        </w:sdtPr>
        <w:sdtContent>
          <w:r w:rsidRPr="005D0D06">
            <w:rPr>
              <w:rFonts w:ascii="Times New Roman" w:hAnsi="Times New Roman" w:cs="Times New Roman"/>
            </w:rPr>
            <w:br/>
          </w:r>
          <w:r w:rsidRPr="005D0D06">
            <w:rPr>
              <w:rFonts w:ascii="Times New Roman" w:hAnsi="Times New Roman" w:cs="Times New Roman"/>
            </w:rPr>
            <w:br/>
          </w:r>
        </w:sdtContent>
      </w:sdt>
      <w:sdt>
        <w:sdtPr>
          <w:rPr>
            <w:rFonts w:ascii="Times New Roman" w:hAnsi="Times New Roman" w:cs="Times New Roman"/>
          </w:rPr>
          <w:alias w:val="Entrez le nom du destinataire :"/>
          <w:tag w:val="Entrez le nom du destinataire :"/>
          <w:id w:val="-2028854023"/>
          <w:placeholder>
            <w:docPart w:val="40EF3A38A87843E4808FE63D8A3A8785"/>
          </w:placeholder>
          <w:dataBinding w:prefixMappings="xmlns:ns0='http://schemas.microsoft.com/office/2006/coverPageProps' " w:xpath="/ns0:CoverPageProperties[1]/ns0:CompanyFax[1]" w:storeItemID="{55AF091B-3C7A-41E3-B477-F2FDAA23CFDA}"/>
          <w15:appearance w15:val="hidden"/>
          <w:text w:multiLine="1"/>
        </w:sdtPr>
        <w:sdtContent>
          <w:r w:rsidR="004B7E5F" w:rsidRPr="005D0D06">
            <w:rPr>
              <w:rFonts w:ascii="Times New Roman" w:hAnsi="Times New Roman" w:cs="Times New Roman"/>
            </w:rPr>
            <w:t>A L’attention de Monsieur le Directeur Général de LONDO-TECHNOLOGY</w:t>
          </w:r>
          <w:r w:rsidR="004B7E5F" w:rsidRPr="005D0D06">
            <w:rPr>
              <w:rFonts w:ascii="Times New Roman" w:hAnsi="Times New Roman" w:cs="Times New Roman"/>
            </w:rPr>
            <w:br/>
          </w:r>
          <w:r w:rsidR="004B7E5F" w:rsidRPr="005D0D06">
            <w:rPr>
              <w:rFonts w:ascii="Times New Roman" w:hAnsi="Times New Roman" w:cs="Times New Roman"/>
            </w:rPr>
            <w:br/>
            <w:t xml:space="preserve">Objet : </w:t>
          </w:r>
        </w:sdtContent>
      </w:sdt>
      <w:r w:rsidRPr="005D0D06">
        <w:rPr>
          <w:rFonts w:ascii="Times New Roman" w:hAnsi="Times New Roman" w:cs="Times New Roman"/>
        </w:rPr>
        <w:t xml:space="preserve">Demande De Stage Académique </w:t>
      </w:r>
    </w:p>
    <w:p w14:paraId="2EE15C03" w14:textId="64E9C61A" w:rsidR="004B7E5F" w:rsidRPr="005D0D06" w:rsidRDefault="004B7E5F">
      <w:pPr>
        <w:pStyle w:val="NormalWeb"/>
        <w:spacing w:beforeAutospacing="1" w:after="0" w:afterAutospacing="1" w:line="240" w:lineRule="auto"/>
        <w:jc w:val="both"/>
      </w:pPr>
      <w:r w:rsidRPr="005D0D06">
        <w:t xml:space="preserve">Monsieur, </w:t>
      </w:r>
    </w:p>
    <w:p w14:paraId="7AD52008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Actuellement étudiant en troisième année de Génie Logiciel à l’Institut Universitaire de Technologie (IUT) de Douala, je suis à la recherche d’un stage académique d’une durée de 3 à 4 mois. Ce stage me permettrait de mettre en pratique les connaissances acquises au cours de ma formation et de développer mes compétences professionnelles.</w:t>
      </w:r>
    </w:p>
    <w:p w14:paraId="5D3AC28C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Très intéressé par les activités de votre entreprise, LONDO-TECHNOLOGY, je souhaiterais rejoindre votre équipe afin de contribuer à vos projets et acquérir une expérience concrète dans un environnement dynamique et innovant.</w:t>
      </w:r>
    </w:p>
    <w:p w14:paraId="32466793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Au fil de mon parcours, j’ai acquis des compétences en développement web, gestion de bases de données et programmation. Motivé, rigoureux et doté d’un bon esprit d’équipe, je suis prêt à m’investir pleinement dans les missions qui me seront confiées.</w:t>
      </w:r>
    </w:p>
    <w:p w14:paraId="52004FC3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Je reste à votre disposition pour un entretien afin de vous présenter plus en détail ma motivation et mon parcours.</w:t>
      </w:r>
    </w:p>
    <w:p w14:paraId="7100D21D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Je vous prie d’agréer, Monsieur, l’expression de ma considération distinguée.</w:t>
      </w:r>
    </w:p>
    <w:p w14:paraId="4789A06A" w14:textId="77777777" w:rsidR="005D0D06" w:rsidRPr="005D0D06" w:rsidRDefault="005D0D06" w:rsidP="005D0D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</w:pPr>
      <w:r w:rsidRPr="005D0D06">
        <w:rPr>
          <w:rFonts w:ascii="Times New Roman" w:eastAsia="Times New Roman" w:hAnsi="Times New Roman" w:cs="Times New Roman"/>
          <w:spacing w:val="0"/>
          <w:sz w:val="24"/>
          <w:szCs w:val="24"/>
          <w:lang w:val="fr-CM" w:eastAsia="fr-CM"/>
        </w:rPr>
        <w:t>Cordialement</w:t>
      </w:r>
    </w:p>
    <w:p w14:paraId="0DA0C8AB" w14:textId="14DCEF4D" w:rsidR="00C4697D" w:rsidRPr="004B7E5F" w:rsidRDefault="00000000">
      <w:pPr>
        <w:pStyle w:val="Formuledepolitesse"/>
        <w:jc w:val="both"/>
        <w:rPr>
          <w:rFonts w:ascii="Book Antiqua" w:hAnsi="Book Antiqua"/>
          <w:lang w:val="en-US"/>
        </w:rPr>
      </w:pPr>
      <w:r w:rsidRPr="004B7E5F">
        <w:rPr>
          <w:rFonts w:ascii="Book Antiqua" w:hAnsi="Book Antiqua"/>
          <w:sz w:val="24"/>
          <w:szCs w:val="24"/>
          <w:lang w:val="en-US" w:bidi="fr-FR"/>
        </w:rPr>
        <w:t xml:space="preserve"> </w:t>
      </w:r>
    </w:p>
    <w:p w14:paraId="6C3EFDEB" w14:textId="5A0C8E9A" w:rsidR="00C4697D" w:rsidRPr="005D0D06" w:rsidRDefault="00000000">
      <w:pPr>
        <w:pStyle w:val="NormalWeb"/>
        <w:spacing w:beforeAutospacing="1" w:line="240" w:lineRule="auto"/>
        <w:jc w:val="both"/>
      </w:pPr>
      <w:r w:rsidRPr="005D0D06">
        <w:rPr>
          <w:sz w:val="22"/>
          <w:szCs w:val="22"/>
        </w:rPr>
        <w:t>JESSY ODRIV DJIKOUNGOUE </w:t>
      </w:r>
      <w:r w:rsidRPr="005D0D06">
        <w:br/>
      </w:r>
    </w:p>
    <w:p w14:paraId="47A00A3F" w14:textId="77777777" w:rsidR="00C4697D" w:rsidRDefault="00C4697D">
      <w:pPr>
        <w:pStyle w:val="Signature"/>
      </w:pPr>
    </w:p>
    <w:p w14:paraId="61B5DFB0" w14:textId="77777777" w:rsidR="00C4697D" w:rsidRDefault="00C4697D"/>
    <w:sectPr w:rsidR="00C4697D" w:rsidSect="004B7E5F">
      <w:headerReference w:type="default" r:id="rId9"/>
      <w:pgSz w:w="11906" w:h="16838"/>
      <w:pgMar w:top="1143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3664" w14:textId="77777777" w:rsidR="008536EA" w:rsidRDefault="008536EA">
      <w:pPr>
        <w:spacing w:line="240" w:lineRule="auto"/>
      </w:pPr>
      <w:r>
        <w:separator/>
      </w:r>
    </w:p>
  </w:endnote>
  <w:endnote w:type="continuationSeparator" w:id="0">
    <w:p w14:paraId="6E8F02C4" w14:textId="77777777" w:rsidR="008536EA" w:rsidRDefault="008536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A84FF" w14:textId="77777777" w:rsidR="008536EA" w:rsidRDefault="008536EA">
      <w:pPr>
        <w:spacing w:after="0"/>
      </w:pPr>
      <w:r>
        <w:separator/>
      </w:r>
    </w:p>
  </w:footnote>
  <w:footnote w:type="continuationSeparator" w:id="0">
    <w:p w14:paraId="72ADEB46" w14:textId="77777777" w:rsidR="008536EA" w:rsidRDefault="008536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om du destinataire :"/>
      <w:tag w:val="Nom du destinataire :"/>
      <w:id w:val="-1468971042"/>
      <w:placeholder>
        <w:docPart w:val="40EF3A38A87843E4808FE63D8A3A8785"/>
      </w:placeholder>
      <w:dataBinding w:prefixMappings="xmlns:ns0='http://schemas.microsoft.com/office/2006/coverPageProps' " w:xpath="/ns0:CoverPageProperties[1]/ns0:CompanyFax[1]" w:storeItemID="{55AF091B-3C7A-41E3-B477-F2FDAA23CFDA}"/>
      <w15:appearance w15:val="hidden"/>
      <w:text w:multiLine="1"/>
    </w:sdtPr>
    <w:sdtContent>
      <w:p w14:paraId="4E868C55" w14:textId="6B135010" w:rsidR="00C4697D" w:rsidRDefault="004B7E5F">
        <w:pPr>
          <w:pStyle w:val="En-tte"/>
        </w:pPr>
        <w:r>
          <w:t>A L’attention de Monsieur le Directeur Général de LONDO-TECHNOLOGY</w:t>
        </w:r>
        <w:r>
          <w:br/>
        </w:r>
        <w:r>
          <w:br/>
          <w:t xml:space="preserve">Objet : </w:t>
        </w:r>
      </w:p>
    </w:sdtContent>
  </w:sdt>
  <w:sdt>
    <w:sdtPr>
      <w:alias w:val="Entrez la date :"/>
      <w:tag w:val="Entrez la date :"/>
      <w:id w:val="-69278930"/>
      <w:placeholder>
        <w:docPart w:val="18B17C29EB714362816E156DEED9BE56"/>
      </w:placeholder>
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<w15:appearance w15:val="hidden"/>
      <w:text w:multiLine="1"/>
    </w:sdtPr>
    <w:sdtContent>
      <w:p w14:paraId="1AC27618" w14:textId="26AFE1EE" w:rsidR="00C4697D" w:rsidRDefault="004B7E5F">
        <w:pPr>
          <w:pStyle w:val="En-tte"/>
        </w:pPr>
        <w:r>
          <w:br/>
        </w:r>
        <w:r>
          <w:br/>
        </w:r>
      </w:p>
    </w:sdtContent>
  </w:sdt>
  <w:p w14:paraId="313928B2" w14:textId="77777777" w:rsidR="00C4697D" w:rsidRDefault="00000000">
    <w:pPr>
      <w:pStyle w:val="En-tt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>
      <w:rPr>
        <w:lang w:bidi="fr-FR"/>
      </w:rPr>
      <w:t>2</w:t>
    </w:r>
    <w:r>
      <w:rPr>
        <w:lang w:bidi="fr-F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enumros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enumros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epuces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epuces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55036457">
    <w:abstractNumId w:val="1"/>
  </w:num>
  <w:num w:numId="2" w16cid:durableId="1388457041">
    <w:abstractNumId w:val="4"/>
  </w:num>
  <w:num w:numId="3" w16cid:durableId="273833014">
    <w:abstractNumId w:val="7"/>
  </w:num>
  <w:num w:numId="4" w16cid:durableId="616985397">
    <w:abstractNumId w:val="2"/>
  </w:num>
  <w:num w:numId="5" w16cid:durableId="558440846">
    <w:abstractNumId w:val="8"/>
  </w:num>
  <w:num w:numId="6" w16cid:durableId="685327990">
    <w:abstractNumId w:val="0"/>
  </w:num>
  <w:num w:numId="7" w16cid:durableId="748310507">
    <w:abstractNumId w:val="3"/>
  </w:num>
  <w:num w:numId="8" w16cid:durableId="1646201699">
    <w:abstractNumId w:val="6"/>
  </w:num>
  <w:num w:numId="9" w16cid:durableId="10648844">
    <w:abstractNumId w:val="5"/>
  </w:num>
  <w:num w:numId="10" w16cid:durableId="168034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C04"/>
    <w:rsid w:val="0004168E"/>
    <w:rsid w:val="00067FB7"/>
    <w:rsid w:val="0008107E"/>
    <w:rsid w:val="000C1AEB"/>
    <w:rsid w:val="000C2455"/>
    <w:rsid w:val="001278E8"/>
    <w:rsid w:val="001647FD"/>
    <w:rsid w:val="00292C04"/>
    <w:rsid w:val="003E3CC0"/>
    <w:rsid w:val="00441E2E"/>
    <w:rsid w:val="004B7E5F"/>
    <w:rsid w:val="005D0D06"/>
    <w:rsid w:val="00620296"/>
    <w:rsid w:val="006255CD"/>
    <w:rsid w:val="00793325"/>
    <w:rsid w:val="00842266"/>
    <w:rsid w:val="008536EA"/>
    <w:rsid w:val="009B46E6"/>
    <w:rsid w:val="009E4EBF"/>
    <w:rsid w:val="009F7BBA"/>
    <w:rsid w:val="00A44533"/>
    <w:rsid w:val="00AC5C55"/>
    <w:rsid w:val="00B6545F"/>
    <w:rsid w:val="00C2133D"/>
    <w:rsid w:val="00C32F9C"/>
    <w:rsid w:val="00C4697D"/>
    <w:rsid w:val="00C70689"/>
    <w:rsid w:val="00CC7C0D"/>
    <w:rsid w:val="00CC7DDB"/>
    <w:rsid w:val="00D21388"/>
    <w:rsid w:val="00D24C20"/>
    <w:rsid w:val="00D61B58"/>
    <w:rsid w:val="00D94A71"/>
    <w:rsid w:val="00DA2564"/>
    <w:rsid w:val="00E0339F"/>
    <w:rsid w:val="00FF1DA8"/>
    <w:rsid w:val="0E1F0038"/>
    <w:rsid w:val="10183676"/>
    <w:rsid w:val="1DA575B0"/>
    <w:rsid w:val="28D22706"/>
    <w:rsid w:val="2BEE66CC"/>
    <w:rsid w:val="3B613DF2"/>
    <w:rsid w:val="42931FC8"/>
    <w:rsid w:val="537E6888"/>
    <w:rsid w:val="55723134"/>
    <w:rsid w:val="7B5C3B71"/>
    <w:rsid w:val="7BEE4627"/>
    <w:rsid w:val="7E74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BEC02"/>
  <w15:docId w15:val="{1D05DDF3-2BD5-4F52-81EC-41E58CE7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5" w:qFormat="1"/>
    <w:lsdException w:name="Signature" w:uiPriority="6" w:qFormat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3" w:qFormat="1"/>
    <w:lsdException w:name="Date" w:uiPriority="2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 w:qFormat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 w:qFormat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</w:pPr>
    <w:rPr>
      <w:rFonts w:asciiTheme="minorHAnsi" w:eastAsiaTheme="minorHAnsi" w:hAnsiTheme="minorHAnsi" w:cstheme="minorBidi"/>
      <w:spacing w:val="4"/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contextualSpacing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 w:after="0"/>
      <w:contextualSpacing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contextualSpacing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DfinitionHTML">
    <w:name w:val="HTML Definition"/>
    <w:basedOn w:val="Policepardfaut"/>
    <w:uiPriority w:val="99"/>
    <w:semiHidden/>
    <w:unhideWhenUsed/>
    <w:qFormat/>
    <w:rPr>
      <w:i/>
      <w:iCs/>
    </w:rPr>
  </w:style>
  <w:style w:type="character" w:styleId="Numrodeligne">
    <w:name w:val="line number"/>
    <w:basedOn w:val="Policepardfaut"/>
    <w:uiPriority w:val="99"/>
    <w:semiHidden/>
    <w:unhideWhenUsed/>
    <w:qFormat/>
  </w:style>
  <w:style w:type="character" w:styleId="ClavierHTML">
    <w:name w:val="HTML Keyboard"/>
    <w:basedOn w:val="Policepardfaut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AcronymeHTML">
    <w:name w:val="HTML Acronym"/>
    <w:basedOn w:val="Policepardfaut"/>
    <w:uiPriority w:val="99"/>
    <w:semiHidden/>
    <w:unhideWhenUsed/>
    <w:qFormat/>
  </w:style>
  <w:style w:type="character" w:styleId="Lienhypertexte">
    <w:name w:val="Hyperlink"/>
    <w:basedOn w:val="Policepardfaut"/>
    <w:uiPriority w:val="99"/>
    <w:semiHidden/>
    <w:unhideWhenUsed/>
    <w:qFormat/>
    <w:rPr>
      <w:color w:val="0000FF" w:themeColor="hyperlink"/>
      <w:u w:val="single"/>
    </w:rPr>
  </w:style>
  <w:style w:type="character" w:styleId="CodeHTML">
    <w:name w:val="HTML Code"/>
    <w:basedOn w:val="Policepardfaut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CitationHTML">
    <w:name w:val="HTML Cite"/>
    <w:basedOn w:val="Policepardfaut"/>
    <w:uiPriority w:val="99"/>
    <w:semiHidden/>
    <w:unhideWhenUsed/>
    <w:qFormat/>
    <w:rPr>
      <w:i/>
      <w:iCs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VariableHTML">
    <w:name w:val="HTML Variable"/>
    <w:basedOn w:val="Policepardfaut"/>
    <w:uiPriority w:val="99"/>
    <w:semiHidden/>
    <w:unhideWhenUsed/>
    <w:rPr>
      <w:i/>
      <w:iCs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22"/>
      <w:szCs w:val="16"/>
    </w:rPr>
  </w:style>
  <w:style w:type="character" w:styleId="MachinecrireHTML">
    <w:name w:val="HTML Typewriter"/>
    <w:basedOn w:val="Policepardfaut"/>
    <w:uiPriority w:val="99"/>
    <w:semiHidden/>
    <w:unhideWhenUsed/>
    <w:rPr>
      <w:rFonts w:ascii="Consolas" w:hAnsi="Consolas"/>
      <w:sz w:val="22"/>
      <w:szCs w:val="20"/>
    </w:rPr>
  </w:style>
  <w:style w:type="character" w:styleId="Numrodepage">
    <w:name w:val="page number"/>
    <w:basedOn w:val="Policepardfaut"/>
    <w:uiPriority w:val="99"/>
    <w:semiHidden/>
    <w:unhideWhenUsed/>
  </w:style>
  <w:style w:type="character" w:styleId="Accentuation">
    <w:name w:val="Emphasis"/>
    <w:basedOn w:val="Policepardfaut"/>
    <w:uiPriority w:val="20"/>
    <w:semiHidden/>
    <w:unhideWhenUsed/>
    <w:qFormat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character" w:styleId="ExempleHTML">
    <w:name w:val="HTML Sample"/>
    <w:basedOn w:val="Policepardfaut"/>
    <w:uiPriority w:val="99"/>
    <w:semiHidden/>
    <w:unhideWhenUsed/>
    <w:rPr>
      <w:rFonts w:ascii="Consolas" w:hAnsi="Consolas"/>
      <w:sz w:val="24"/>
      <w:szCs w:val="24"/>
    </w:rPr>
  </w:style>
  <w:style w:type="paragraph" w:styleId="TM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Listenumros4">
    <w:name w:val="List Number 4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TM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Liste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pPr>
      <w:spacing w:after="160"/>
      <w:contextualSpacing/>
    </w:pPr>
    <w:rPr>
      <w:rFonts w:eastAsiaTheme="minorEastAsia"/>
      <w:color w:val="595959" w:themeColor="text1" w:themeTint="A6"/>
      <w:spacing w:val="0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/>
      <w:szCs w:val="20"/>
    </w:rPr>
  </w:style>
  <w:style w:type="paragraph" w:styleId="Listepuces5">
    <w:name w:val="List Bullet 5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Cs w:val="20"/>
    </w:rPr>
  </w:style>
  <w:style w:type="paragraph" w:styleId="Listepuces2">
    <w:name w:val="List Bullet 2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Liste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Cs w:val="20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Liste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360"/>
    </w:pPr>
  </w:style>
  <w:style w:type="paragraph" w:styleId="En-ttedemessage">
    <w:name w:val="Message Header"/>
    <w:basedOn w:val="Normal"/>
    <w:link w:val="En-ttedemessag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Listenumros3">
    <w:name w:val="List Number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Formuledepolitesse">
    <w:name w:val="Closing"/>
    <w:basedOn w:val="Normal"/>
    <w:next w:val="Signature"/>
    <w:uiPriority w:val="5"/>
    <w:qFormat/>
    <w:pPr>
      <w:keepNext/>
      <w:spacing w:after="1000" w:line="240" w:lineRule="auto"/>
      <w:contextualSpacing/>
    </w:pPr>
  </w:style>
  <w:style w:type="paragraph" w:styleId="Signature">
    <w:name w:val="Signature"/>
    <w:basedOn w:val="Normal"/>
    <w:next w:val="Normal"/>
    <w:uiPriority w:val="6"/>
    <w:qFormat/>
    <w:pPr>
      <w:keepNext/>
      <w:spacing w:after="360"/>
      <w:contextualSpacing/>
    </w:pPr>
  </w:style>
  <w:style w:type="paragraph" w:styleId="Normalcentr">
    <w:name w:val="Block Text"/>
    <w:basedOn w:val="Normal"/>
    <w:uiPriority w:val="99"/>
    <w:semiHidden/>
    <w:unhideWhenUsed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Adresseexpditeur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Corpsdetexte3">
    <w:name w:val="Body Text 3"/>
    <w:basedOn w:val="Normal"/>
    <w:link w:val="Corpsdetexte3Car"/>
    <w:uiPriority w:val="99"/>
    <w:semiHidden/>
    <w:unhideWhenUsed/>
    <w:pPr>
      <w:spacing w:after="120"/>
    </w:pPr>
    <w:rPr>
      <w:szCs w:val="16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pPr>
      <w:spacing w:after="0" w:line="240" w:lineRule="auto"/>
    </w:p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Listenumros">
    <w:name w:val="List Number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pPr>
      <w:spacing w:after="0" w:line="240" w:lineRule="auto"/>
    </w:pPr>
  </w:style>
  <w:style w:type="paragraph" w:styleId="Listenumros5">
    <w:name w:val="List Number 5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pPr>
      <w:spacing w:after="120"/>
      <w:ind w:left="360"/>
    </w:pPr>
    <w:rPr>
      <w:szCs w:val="16"/>
    </w:rPr>
  </w:style>
  <w:style w:type="paragraph" w:styleId="Corpsdetexte">
    <w:name w:val="Body Text"/>
    <w:basedOn w:val="Normal"/>
    <w:link w:val="CorpsdetexteCar"/>
    <w:uiPriority w:val="99"/>
    <w:semiHidden/>
    <w:unhideWhenUsed/>
    <w:pPr>
      <w:spacing w:after="120"/>
    </w:p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pPr>
      <w:spacing w:after="240"/>
      <w:ind w:firstLine="360"/>
    </w:pPr>
  </w:style>
  <w:style w:type="paragraph" w:styleId="Liste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Date">
    <w:name w:val="Date"/>
    <w:basedOn w:val="Normal"/>
    <w:next w:val="Contact"/>
    <w:uiPriority w:val="2"/>
    <w:qFormat/>
    <w:pPr>
      <w:spacing w:after="480" w:line="240" w:lineRule="auto"/>
      <w:contextualSpacing/>
    </w:pPr>
  </w:style>
  <w:style w:type="paragraph" w:customStyle="1" w:styleId="Contact">
    <w:name w:val="Contact"/>
    <w:basedOn w:val="Normal"/>
    <w:uiPriority w:val="1"/>
    <w:qFormat/>
    <w:pPr>
      <w:spacing w:after="0"/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pPr>
      <w:spacing w:after="240"/>
      <w:ind w:firstLine="360"/>
    </w:p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pPr>
      <w:spacing w:after="120" w:line="480" w:lineRule="auto"/>
      <w:ind w:left="360"/>
    </w:pPr>
  </w:style>
  <w:style w:type="paragraph" w:styleId="AdresseHTML">
    <w:name w:val="HTML Address"/>
    <w:basedOn w:val="Normal"/>
    <w:link w:val="AdresseHTMLCar"/>
    <w:uiPriority w:val="99"/>
    <w:semiHidden/>
    <w:unhideWhenUsed/>
    <w:pPr>
      <w:spacing w:after="0" w:line="240" w:lineRule="auto"/>
    </w:pPr>
    <w:rPr>
      <w:i/>
      <w:iCs/>
    </w:rPr>
  </w:style>
  <w:style w:type="paragraph" w:styleId="Liste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e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TM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TitreTR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TM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Corpsdetexte2">
    <w:name w:val="Body Text 2"/>
    <w:basedOn w:val="Normal"/>
    <w:link w:val="Corpsdetexte2Car"/>
    <w:uiPriority w:val="99"/>
    <w:semiHidden/>
    <w:unhideWhenUsed/>
    <w:pPr>
      <w:spacing w:after="120" w:line="480" w:lineRule="auto"/>
    </w:pPr>
  </w:style>
  <w:style w:type="paragraph" w:styleId="TM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TM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paragraph" w:styleId="Liste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Adressedestinatai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En-tte">
    <w:name w:val="header"/>
    <w:basedOn w:val="Normal"/>
    <w:link w:val="En-tteCar"/>
    <w:uiPriority w:val="99"/>
    <w:unhideWhenUsed/>
    <w:pPr>
      <w:contextualSpacing/>
    </w:pPr>
  </w:style>
  <w:style w:type="paragraph" w:styleId="Textedemacro">
    <w:name w:val="macro"/>
    <w:link w:val="Textede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eastAsiaTheme="minorHAnsi" w:hAnsi="Consolas" w:cstheme="minorBidi"/>
      <w:spacing w:val="4"/>
      <w:sz w:val="22"/>
      <w:lang w:val="fr-FR" w:eastAsia="en-US"/>
    </w:rPr>
  </w:style>
  <w:style w:type="paragraph" w:styleId="Liste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enumros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TM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itreindex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Listepuces3">
    <w:name w:val="List Bullet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e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Liste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epuces4">
    <w:name w:val="List Bullet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Retraitnormal">
    <w:name w:val="Normal Indent"/>
    <w:basedOn w:val="Normal"/>
    <w:uiPriority w:val="99"/>
    <w:semiHidden/>
    <w:unhideWhenUsed/>
    <w:pPr>
      <w:ind w:left="720"/>
    </w:pPr>
  </w:style>
  <w:style w:type="paragraph" w:styleId="Listepuces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Salutations">
    <w:name w:val="Salutation"/>
    <w:basedOn w:val="Normal"/>
    <w:next w:val="Normal"/>
    <w:uiPriority w:val="3"/>
    <w:qFormat/>
    <w:pPr>
      <w:spacing w:before="400" w:after="200"/>
      <w:contextualSpacing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Titre">
    <w:name w:val="Title"/>
    <w:basedOn w:val="Normal"/>
    <w:link w:val="TitreCar"/>
    <w:uiPriority w:val="10"/>
    <w:semiHidden/>
    <w:unhideWhenUsed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character" w:customStyle="1" w:styleId="En-tteCar">
    <w:name w:val="En-tête Car"/>
    <w:basedOn w:val="Policepardfaut"/>
    <w:link w:val="En-tte"/>
    <w:uiPriority w:val="99"/>
    <w:qFormat/>
    <w:rPr>
      <w:spacing w:val="4"/>
    </w:rPr>
  </w:style>
  <w:style w:type="character" w:styleId="Textedelespacerserv">
    <w:name w:val="Placeholder Text"/>
    <w:basedOn w:val="Policepardfaut"/>
    <w:uiPriority w:val="99"/>
    <w:semiHidden/>
    <w:qFormat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spacing w:val="4"/>
    </w:rPr>
  </w:style>
  <w:style w:type="character" w:customStyle="1" w:styleId="Rfrencelgre1">
    <w:name w:val="Référence légère1"/>
    <w:basedOn w:val="Policepardfaut"/>
    <w:uiPriority w:val="4"/>
    <w:qFormat/>
    <w:rPr>
      <w:color w:val="595959" w:themeColor="text1" w:themeTint="A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pacing w:val="4"/>
      <w:szCs w:val="18"/>
    </w:rPr>
  </w:style>
  <w:style w:type="paragraph" w:customStyle="1" w:styleId="Bibliographie1">
    <w:name w:val="Bibliographie1"/>
    <w:basedOn w:val="Normal"/>
    <w:next w:val="Normal"/>
    <w:uiPriority w:val="37"/>
    <w:semiHidden/>
    <w:unhideWhenUsed/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Pr>
      <w:spacing w:val="4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Pr>
      <w:spacing w:val="4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Pr>
      <w:spacing w:val="4"/>
      <w:szCs w:val="16"/>
    </w:rPr>
  </w:style>
  <w:style w:type="character" w:customStyle="1" w:styleId="Retrait1religneCar">
    <w:name w:val="Retrait 1re ligne Car"/>
    <w:basedOn w:val="CorpsdetexteCar"/>
    <w:link w:val="Retrait1religne"/>
    <w:uiPriority w:val="99"/>
    <w:semiHidden/>
    <w:qFormat/>
    <w:rPr>
      <w:spacing w:val="4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spacing w:val="4"/>
    </w:r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Pr>
      <w:spacing w:val="4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Pr>
      <w:spacing w:val="4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qFormat/>
    <w:rPr>
      <w:spacing w:val="4"/>
      <w:szCs w:val="16"/>
    </w:rPr>
  </w:style>
  <w:style w:type="character" w:customStyle="1" w:styleId="Titredulivre1">
    <w:name w:val="Titre du livre1"/>
    <w:basedOn w:val="Policepardfaut"/>
    <w:uiPriority w:val="33"/>
    <w:semiHidden/>
    <w:unhideWhenUsed/>
    <w:qFormat/>
    <w:rPr>
      <w:b/>
      <w:bCs/>
      <w:i/>
      <w:iCs/>
      <w:spacing w:val="0"/>
    </w:rPr>
  </w:style>
  <w:style w:type="table" w:styleId="Grillecouleur">
    <w:name w:val="Colorful Grid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taireCar">
    <w:name w:val="Commentaire Car"/>
    <w:basedOn w:val="Policepardfaut"/>
    <w:link w:val="Commentaire"/>
    <w:uiPriority w:val="99"/>
    <w:semiHidden/>
    <w:rPr>
      <w:spacing w:val="4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b/>
      <w:bCs/>
      <w:spacing w:val="4"/>
      <w:szCs w:val="20"/>
    </w:rPr>
  </w:style>
  <w:style w:type="table" w:styleId="Listefonce">
    <w:name w:val="Dark List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Pr>
      <w:rFonts w:ascii="Segoe UI" w:hAnsi="Segoe UI" w:cs="Segoe UI"/>
      <w:spacing w:val="4"/>
      <w:szCs w:val="16"/>
    </w:r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Pr>
      <w:spacing w:val="4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pacing w:val="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pacing w:val="4"/>
      <w:szCs w:val="20"/>
    </w:rPr>
  </w:style>
  <w:style w:type="table" w:customStyle="1" w:styleId="TableauGrille1Clair1">
    <w:name w:val="Tableau Grille 1 Clair1"/>
    <w:basedOn w:val="Tableau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tblPr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tblPr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tblPr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tblPr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tblPr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tblPr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tblPr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tblPr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tblPr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Pr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Pr>
      <w:color w:val="5F497A" w:themeColor="accent4" w:themeShade="BF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Pr>
      <w:color w:val="31849B" w:themeColor="accent5" w:themeShade="BF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Pr>
      <w:color w:val="E36C0A" w:themeColor="accent6" w:themeShade="BF"/>
    </w:rPr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Pr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Pr>
      <w:color w:val="5F497A" w:themeColor="accent4" w:themeShade="BF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Pr>
      <w:color w:val="31849B" w:themeColor="accent5" w:themeShade="BF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Pr>
      <w:color w:val="E36C0A" w:themeColor="accent6" w:themeShade="BF"/>
    </w:rPr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244061" w:themeColor="accent1" w:themeShade="80"/>
      <w:spacing w:val="4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spacing w:val="4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44061" w:themeColor="accent1" w:themeShade="80"/>
      <w:spacing w:val="4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  <w:spacing w:val="4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262626" w:themeColor="text1" w:themeTint="D9"/>
      <w:spacing w:val="4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pacing w:val="4"/>
      <w:szCs w:val="21"/>
    </w:rPr>
  </w:style>
  <w:style w:type="character" w:customStyle="1" w:styleId="AdresseHTMLCar">
    <w:name w:val="Adresse HTML Car"/>
    <w:basedOn w:val="Policepardfaut"/>
    <w:link w:val="AdresseHTML"/>
    <w:uiPriority w:val="99"/>
    <w:semiHidden/>
    <w:rPr>
      <w:i/>
      <w:iCs/>
      <w:spacing w:val="4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/>
      <w:spacing w:val="4"/>
      <w:szCs w:val="20"/>
    </w:rPr>
  </w:style>
  <w:style w:type="character" w:customStyle="1" w:styleId="Accentuationintense1">
    <w:name w:val="Accentuation intense1"/>
    <w:basedOn w:val="Policepardfaut"/>
    <w:uiPriority w:val="21"/>
    <w:semiHidden/>
    <w:unhideWhenUsed/>
    <w:qFormat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i/>
      <w:iCs/>
      <w:color w:val="365F91" w:themeColor="accent1" w:themeShade="BF"/>
      <w:spacing w:val="4"/>
    </w:rPr>
  </w:style>
  <w:style w:type="character" w:customStyle="1" w:styleId="Rfrenceintense1">
    <w:name w:val="Référence intense1"/>
    <w:basedOn w:val="Policepardfaut"/>
    <w:uiPriority w:val="32"/>
    <w:semiHidden/>
    <w:unhideWhenUsed/>
    <w:qFormat/>
    <w:rPr>
      <w:b/>
      <w:bCs/>
      <w:smallCaps/>
      <w:color w:val="365F91" w:themeColor="accent1" w:themeShade="BF"/>
      <w:spacing w:val="0"/>
    </w:rPr>
  </w:style>
  <w:style w:type="table" w:styleId="Grilleclaire">
    <w:name w:val="Light Grid"/>
    <w:basedOn w:val="Tableau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Paragraphedeliste">
    <w:name w:val="List Paragraph"/>
    <w:basedOn w:val="Normal"/>
    <w:uiPriority w:val="34"/>
    <w:semiHidden/>
    <w:unhideWhenUsed/>
    <w:qFormat/>
    <w:pPr>
      <w:ind w:left="720"/>
      <w:contextualSpacing/>
    </w:pPr>
  </w:style>
  <w:style w:type="table" w:customStyle="1" w:styleId="TableauListe1Clair1">
    <w:name w:val="Tableau Liste 1 Clair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tblPr/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tblPr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tblPr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tblPr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tblPr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tblPr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tblPr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qFormat/>
    <w:tblPr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qFormat/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Pr>
      <w:color w:val="FFFFFF" w:themeColor="background1"/>
    </w:rPr>
    <w:tblPr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Pr>
      <w:color w:val="FFFFFF" w:themeColor="background1"/>
    </w:rPr>
    <w:tblPr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Pr>
      <w:color w:val="FFFFFF" w:themeColor="background1"/>
    </w:rPr>
    <w:tblPr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Pr>
      <w:color w:val="FFFFFF" w:themeColor="background1"/>
    </w:rPr>
    <w:tblPr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qFormat/>
    <w:rPr>
      <w:color w:val="FFFFFF" w:themeColor="background1"/>
    </w:rPr>
    <w:tblPr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Pr>
      <w:color w:val="FFFFFF" w:themeColor="background1"/>
    </w:rPr>
    <w:tblPr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Pr>
      <w:color w:val="365F91" w:themeColor="accent1" w:themeShade="BF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Pr>
      <w:color w:val="943634" w:themeColor="accent2" w:themeShade="BF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Pr>
      <w:color w:val="76923C" w:themeColor="accent3" w:themeShade="BF"/>
    </w:rPr>
    <w:tblPr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Pr>
      <w:color w:val="5F497A" w:themeColor="accent4" w:themeShade="BF"/>
    </w:rPr>
    <w:tblPr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Pr>
      <w:color w:val="31849B" w:themeColor="accent5" w:themeShade="BF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Pr>
      <w:color w:val="E36C0A" w:themeColor="accent6" w:themeShade="BF"/>
    </w:rPr>
    <w:tblPr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Pr>
      <w:color w:val="365F91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Pr>
      <w:color w:val="943634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Pr>
      <w:color w:val="76923C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Pr>
      <w:color w:val="5F497A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Pr>
      <w:color w:val="31849B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Pr>
      <w:color w:val="E36C0A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extedemacroCar">
    <w:name w:val="Texte de macro Car"/>
    <w:basedOn w:val="Policepardfaut"/>
    <w:link w:val="Textedemacro"/>
    <w:uiPriority w:val="99"/>
    <w:semiHidden/>
    <w:qFormat/>
    <w:rPr>
      <w:rFonts w:ascii="Consolas" w:hAnsi="Consolas"/>
      <w:spacing w:val="4"/>
      <w:szCs w:val="20"/>
    </w:rPr>
  </w:style>
  <w:style w:type="table" w:styleId="Grillemoyenne1">
    <w:name w:val="Medium Grid 1"/>
    <w:basedOn w:val="Tableau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Pr>
      <w:rFonts w:asciiTheme="minorHAnsi" w:eastAsiaTheme="minorHAnsi" w:hAnsiTheme="minorHAnsi" w:cstheme="minorBidi"/>
      <w:spacing w:val="4"/>
      <w:sz w:val="22"/>
      <w:szCs w:val="22"/>
      <w:lang w:val="fr-FR" w:eastAsia="en-US"/>
    </w:rPr>
  </w:style>
  <w:style w:type="character" w:customStyle="1" w:styleId="TitredenoteCar">
    <w:name w:val="Titre de note Car"/>
    <w:basedOn w:val="Policepardfaut"/>
    <w:link w:val="Titredenote"/>
    <w:uiPriority w:val="99"/>
    <w:semiHidden/>
    <w:rPr>
      <w:spacing w:val="4"/>
    </w:rPr>
  </w:style>
  <w:style w:type="table" w:customStyle="1" w:styleId="Tableausimple11">
    <w:name w:val="Tableau simple 11"/>
    <w:basedOn w:val="Tableau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51">
    <w:name w:val="Tableau simple 51"/>
    <w:basedOn w:val="Tableau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extebrutCar">
    <w:name w:val="Texte brut Car"/>
    <w:basedOn w:val="Policepardfaut"/>
    <w:link w:val="Textebrut"/>
    <w:uiPriority w:val="99"/>
    <w:semiHidden/>
    <w:qFormat/>
    <w:rPr>
      <w:rFonts w:ascii="Consolas" w:hAnsi="Consolas"/>
      <w:spacing w:val="4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  <w:color w:val="404040" w:themeColor="text1" w:themeTint="BF"/>
      <w:spacing w:val="4"/>
    </w:rPr>
  </w:style>
  <w:style w:type="character" w:customStyle="1" w:styleId="Sous-titreCar">
    <w:name w:val="Sous-titre Car"/>
    <w:basedOn w:val="Policepardfaut"/>
    <w:link w:val="Sous-titre"/>
    <w:uiPriority w:val="11"/>
    <w:semiHidden/>
    <w:qFormat/>
    <w:rPr>
      <w:rFonts w:eastAsiaTheme="minorEastAsia"/>
      <w:color w:val="595959" w:themeColor="text1" w:themeTint="A6"/>
    </w:rPr>
  </w:style>
  <w:style w:type="character" w:customStyle="1" w:styleId="Accentuationlgre1">
    <w:name w:val="Accentuation légère1"/>
    <w:basedOn w:val="Policepardfaut"/>
    <w:uiPriority w:val="19"/>
    <w:semiHidden/>
    <w:unhideWhenUsed/>
    <w:qFormat/>
    <w:rPr>
      <w:i/>
      <w:iCs/>
      <w:color w:val="404040" w:themeColor="text1" w:themeTint="BF"/>
    </w:rPr>
  </w:style>
  <w:style w:type="table" w:styleId="Effetsdetableau3D1">
    <w:name w:val="Table 3D effects 1"/>
    <w:basedOn w:val="Tableau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qFormat/>
    <w:rPr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qFormat/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</w:style>
  <w:style w:type="table" w:styleId="Tableauprofessionnel">
    <w:name w:val="Table Professional"/>
    <w:basedOn w:val="Tableau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TitreCar">
    <w:name w:val="Titre Car"/>
    <w:basedOn w:val="Policepardfaut"/>
    <w:link w:val="Titre"/>
    <w:uiPriority w:val="10"/>
    <w:semiHidden/>
    <w:rPr>
      <w:rFonts w:asciiTheme="majorHAnsi" w:eastAsiaTheme="majorEastAsia" w:hAnsiTheme="majorHAnsi" w:cstheme="majorBidi"/>
      <w:kern w:val="28"/>
      <w:sz w:val="56"/>
      <w:szCs w:val="56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es%20Y\AppData\Roaming\Microsoft\Templates\Lettre%20de%20demande%20d&#8217;entretien%20informe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362DE0194B45EC87E767B6B5BB4E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9ED5FC-EEED-4568-9BEE-8D93B3DD0B8C}"/>
      </w:docPartPr>
      <w:docPartBody>
        <w:p w:rsidR="00D24B23" w:rsidRDefault="00000000">
          <w:pPr>
            <w:pStyle w:val="AC362DE0194B45EC87E767B6B5BB4E94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ADFE1B1687264EEEA2AF9842D523C5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CE5EEA-6829-4365-B4F7-596B0820AB1B}"/>
      </w:docPartPr>
      <w:docPartBody>
        <w:p w:rsidR="00D24B23" w:rsidRDefault="00000000">
          <w:pPr>
            <w:pStyle w:val="ADFE1B1687264EEEA2AF9842D523C515"/>
          </w:pPr>
          <w:r>
            <w:rPr>
              <w:lang w:bidi="fr-FR"/>
            </w:rPr>
            <w:t>Date</w:t>
          </w:r>
        </w:p>
      </w:docPartBody>
    </w:docPart>
    <w:docPart>
      <w:docPartPr>
        <w:name w:val="40EF3A38A87843E4808FE63D8A3A87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D999CD-6AC3-4481-A89E-4E136362F8AC}"/>
      </w:docPartPr>
      <w:docPartBody>
        <w:p w:rsidR="00D24B23" w:rsidRDefault="00000000">
          <w:pPr>
            <w:pStyle w:val="40EF3A38A87843E4808FE63D8A3A8785"/>
          </w:pPr>
          <w:r>
            <w:rPr>
              <w:rStyle w:val="Textedelespacerserv"/>
              <w:lang w:bidi="fr-FR"/>
            </w:rPr>
            <w:t>Nom du destinataire</w:t>
          </w:r>
        </w:p>
      </w:docPartBody>
    </w:docPart>
    <w:docPart>
      <w:docPartPr>
        <w:name w:val="18B17C29EB714362816E156DEED9BE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E254C1-1B2A-479F-ACC0-EEC1140772FF}"/>
      </w:docPartPr>
      <w:docPartBody>
        <w:p w:rsidR="00D24B23" w:rsidRDefault="00000000">
          <w:pPr>
            <w:pStyle w:val="18B17C29EB714362816E156DEED9BE56"/>
          </w:pPr>
          <w:r>
            <w:rPr>
              <w:rStyle w:val="Rfrencelgre1"/>
              <w:color w:val="595959" w:themeColor="text1" w:themeTint="A6"/>
              <w:lang w:bidi="fr-FR"/>
            </w:rPr>
            <w:t>fonction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B45" w:rsidRDefault="00132B45">
      <w:pPr>
        <w:spacing w:line="240" w:lineRule="auto"/>
      </w:pPr>
      <w:r>
        <w:separator/>
      </w:r>
    </w:p>
  </w:endnote>
  <w:endnote w:type="continuationSeparator" w:id="0">
    <w:p w:rsidR="00132B45" w:rsidRDefault="00132B45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B45" w:rsidRDefault="00132B45">
      <w:pPr>
        <w:spacing w:after="0"/>
      </w:pPr>
      <w:r>
        <w:separator/>
      </w:r>
    </w:p>
  </w:footnote>
  <w:footnote w:type="continuationSeparator" w:id="0">
    <w:p w:rsidR="00132B45" w:rsidRDefault="00132B45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B7"/>
    <w:rsid w:val="0008107E"/>
    <w:rsid w:val="00132B45"/>
    <w:rsid w:val="005164B7"/>
    <w:rsid w:val="009F7BBA"/>
    <w:rsid w:val="00D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C362DE0194B45EC87E767B6B5BB4E94">
    <w:name w:val="AC362DE0194B45EC87E767B6B5BB4E94"/>
    <w:pPr>
      <w:spacing w:after="160"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ADFE1B1687264EEEA2AF9842D523C515">
    <w:name w:val="ADFE1B1687264EEEA2AF9842D523C515"/>
    <w:pPr>
      <w:spacing w:after="160"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40EF3A38A87843E4808FE63D8A3A8785">
    <w:name w:val="40EF3A38A87843E4808FE63D8A3A8785"/>
    <w:pPr>
      <w:spacing w:after="160"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character" w:customStyle="1" w:styleId="Rfrencelgre1">
    <w:name w:val="Référence légère1"/>
    <w:basedOn w:val="Policepardfaut"/>
    <w:uiPriority w:val="4"/>
    <w:qFormat/>
    <w:rPr>
      <w:color w:val="595959" w:themeColor="text1" w:themeTint="A6"/>
    </w:rPr>
  </w:style>
  <w:style w:type="paragraph" w:customStyle="1" w:styleId="18B17C29EB714362816E156DEED9BE56">
    <w:name w:val="18B17C29EB714362816E156DEED9BE56"/>
    <w:pPr>
      <w:spacing w:after="160"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A L’attention de Monsieur le Directeur Général de LONDO-TECHNOLOGY
Objet :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4F255A-A053-42CB-B827-BAE7C6ADF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demande d’entretien informel.dotx</Template>
  <TotalTime>56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Georges Y</dc:creator>
  <cp:keywords>Douala le, 26 Mars 2026
JESSY ODRIV DJIKOUNGOUE</cp:keywords>
  <dc:description/>
  <cp:lastModifiedBy>MATCHIM Letysia</cp:lastModifiedBy>
  <cp:revision>3</cp:revision>
  <dcterms:created xsi:type="dcterms:W3CDTF">2026-03-25T12:21:00Z</dcterms:created>
  <dcterms:modified xsi:type="dcterms:W3CDTF">2026-03-26T11:37:00Z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KSOProductBuildVer">
    <vt:lpwstr>1036-12.2.0.23196</vt:lpwstr>
  </property>
  <property fmtid="{D5CDD505-2E9C-101B-9397-08002B2CF9AE}" pid="4" name="ICV">
    <vt:lpwstr>40D43EED44DC4AF1A710007EAFC48560_12</vt:lpwstr>
  </property>
</Properties>
</file>